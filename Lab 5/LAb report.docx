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50F55">
      <w:pPr>
        <w:jc w:val="center"/>
        <w:rPr>
          <w:b/>
          <w:bCs w:val="0"/>
          <w:sz w:val="24"/>
          <w:szCs w:val="24"/>
          <w:highlight w:val="green"/>
        </w:rPr>
      </w:pPr>
      <w:r>
        <w:rPr>
          <w:b/>
          <w:bCs w:val="0"/>
          <w:sz w:val="44"/>
          <w:szCs w:val="24"/>
          <w:highlight w:val="green"/>
        </w:rPr>
        <w:t>University of Engineering &amp; Technology Peshawar</w:t>
      </w:r>
    </w:p>
    <w:p w14:paraId="5EFCB58C">
      <w:pPr>
        <w:jc w:val="center"/>
        <w:rPr>
          <w:highlight w:val="green"/>
        </w:rPr>
      </w:pPr>
      <w:r>
        <w:rPr>
          <w:highlight w:val="green"/>
        </w:rPr>
        <w:t>Programming Fundamentals (C++) Lab</w:t>
      </w:r>
    </w:p>
    <w:p w14:paraId="243C0950">
      <w:pPr>
        <w:jc w:val="center"/>
        <w:rPr>
          <w:rFonts w:hint="default"/>
          <w:sz w:val="28"/>
          <w:szCs w:val="28"/>
          <w:highlight w:val="green"/>
          <w:lang w:val="en-US"/>
        </w:rPr>
      </w:pPr>
      <w:r>
        <w:rPr>
          <w:b/>
          <w:sz w:val="44"/>
          <w:szCs w:val="28"/>
          <w:highlight w:val="green"/>
        </w:rPr>
        <w:t xml:space="preserve">LAB REPORT </w:t>
      </w:r>
      <w:r>
        <w:rPr>
          <w:rFonts w:hint="default"/>
          <w:b/>
          <w:sz w:val="44"/>
          <w:szCs w:val="28"/>
          <w:highlight w:val="green"/>
          <w:lang w:val="en-US"/>
        </w:rPr>
        <w:t>5</w:t>
      </w:r>
      <w:bookmarkStart w:id="0" w:name="_GoBack"/>
      <w:bookmarkEnd w:id="0"/>
    </w:p>
    <w:p w14:paraId="7B026685">
      <w:pPr>
        <w:rPr>
          <w:highlight w:val="yellow"/>
        </w:rPr>
      </w:pP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566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EF9598A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4428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3BE83D4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MUHAMMAD SAHAL AYUB</w:t>
            </w:r>
          </w:p>
        </w:tc>
      </w:tr>
      <w:tr w14:paraId="57ED0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22D60F3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>ETEA ID: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59590D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4042</w:t>
            </w:r>
          </w:p>
        </w:tc>
      </w:tr>
      <w:tr w14:paraId="2EC64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6AE28361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COUSRE: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8CB5D38">
            <w:pPr>
              <w:pStyle w:val="2"/>
              <w:rPr>
                <w:rFonts w:hint="default"/>
                <w:color w:val="000000" w:themeColor="text1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EE-170LCOMPUTER PROGRAMMING LAB</w:t>
            </w:r>
          </w:p>
        </w:tc>
      </w:tr>
      <w:tr w14:paraId="043F8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7E909BC0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5AA2F246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16/2/26</w:t>
            </w:r>
          </w:p>
        </w:tc>
      </w:tr>
      <w:tr w14:paraId="632A9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14:paraId="1CB84BA7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LAB TITLE: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</w:tcPr>
          <w:p w14:paraId="5C12B98A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The WHILE LOOPS IN C++</w:t>
            </w:r>
          </w:p>
        </w:tc>
      </w:tr>
    </w:tbl>
    <w:p w14:paraId="2F1BD57B">
      <w:pPr>
        <w:pStyle w:val="2"/>
        <w:jc w:val="center"/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</w:pPr>
      <w:r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  <w:t>SUBMITTED TO ENGR RIZWAN ULLAH</w:t>
      </w:r>
    </w:p>
    <w:p w14:paraId="11E4CBF6">
      <w:pPr>
        <w:pStyle w:val="2"/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Learning Objectives</w:t>
      </w:r>
      <w:r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24D0EC24">
      <w:pPr>
        <w:spacing w:beforeLines="0" w:afterLines="0"/>
        <w:ind w:firstLine="3080" w:firstLineChars="140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objective of this lab is to understand and implement looping structures in C++. The main goals of this lab are:</w:t>
      </w:r>
    </w:p>
    <w:p w14:paraId="018A7AD6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To understand the working of the while loop.</w:t>
      </w:r>
    </w:p>
    <w:p w14:paraId="6E2A5E33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To learn about nested while loops.</w:t>
      </w:r>
    </w:p>
    <w:p w14:paraId="596E65A8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To implement the do-while loop in C++ programs.</w:t>
      </w:r>
    </w:p>
    <w:p w14:paraId="634E39D0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To perform repetitive calculations using loops.</w:t>
      </w:r>
    </w:p>
    <w:p w14:paraId="7B3DD74E">
      <w:pPr>
        <w:pStyle w:val="2"/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Theory</w:t>
      </w:r>
      <w:r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143F0BBC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4"/>
          <w:szCs w:val="28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4"/>
          <w:szCs w:val="28"/>
          <w:lang w:val="en-US"/>
        </w:rPr>
        <w:t>While Loop:</w:t>
      </w:r>
    </w:p>
    <w:p w14:paraId="608FF17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 while loop is a control structure that allows a block of code to execute repeatedly as long as a specified condition remains true.</w:t>
      </w:r>
    </w:p>
    <w:p w14:paraId="30957F58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condition is checked before executing the loop body. If the condition is true, the statements inside the loop are executed. The loop continues until the condition becomes false.</w:t>
      </w:r>
    </w:p>
    <w:p w14:paraId="3100F71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Syntax:</w:t>
      </w:r>
    </w:p>
    <w:p w14:paraId="0255FA1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while(condition)</w:t>
      </w:r>
    </w:p>
    <w:p w14:paraId="497D216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76BE732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// statements</w:t>
      </w:r>
    </w:p>
    <w:p w14:paraId="29EFE15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3A641AB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Nested While Loop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:</w:t>
      </w:r>
    </w:p>
    <w:p w14:paraId="7866A45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 nested while loop is a loop inside another loop. The inner loop executes completely for each iteration of the outer loop.</w:t>
      </w:r>
    </w:p>
    <w:p w14:paraId="39EA5CB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Syntax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:</w:t>
      </w:r>
    </w:p>
    <w:p w14:paraId="4D271BE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while(condition1)</w:t>
      </w:r>
    </w:p>
    <w:p w14:paraId="5588086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958720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while(condition2)</w:t>
      </w:r>
    </w:p>
    <w:p w14:paraId="632E184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6620EE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statements</w:t>
      </w:r>
    </w:p>
    <w:p w14:paraId="344614F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D22FB8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4A70FE88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Do-While Loop</w:t>
      </w:r>
    </w:p>
    <w:p w14:paraId="354E5B6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do-while loop is similar to the while loop but with one important difference.</w:t>
      </w:r>
    </w:p>
    <w:p w14:paraId="4A2AC3CA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loop body executes at least once, because the condition is checked after executing the statements.</w:t>
      </w:r>
    </w:p>
    <w:p w14:paraId="7F7BD01D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lang w:val="en-US"/>
        </w:rPr>
        <w:t>Syntax:</w:t>
      </w:r>
    </w:p>
    <w:p w14:paraId="023595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eastAsia="Consolas" w:asciiTheme="minorAscii" w:hAnsiTheme="minorAscii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do</w:t>
      </w:r>
    </w:p>
    <w:p w14:paraId="4C1B36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{</w:t>
      </w:r>
    </w:p>
    <w:p w14:paraId="3124B8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// statements</w:t>
      </w:r>
    </w:p>
    <w:p w14:paraId="440C2D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}</w:t>
      </w:r>
    </w:p>
    <w:p w14:paraId="4FA913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while(condition);</w:t>
      </w:r>
    </w:p>
    <w:p w14:paraId="2783E76B">
      <w:pPr>
        <w:spacing w:beforeLines="0" w:afterLines="0"/>
        <w:jc w:val="left"/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</w:pPr>
    </w:p>
    <w:p w14:paraId="516D4A00">
      <w:pPr>
        <w:spacing w:beforeLines="0" w:afterLines="0"/>
        <w:jc w:val="center"/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</w:pPr>
    </w:p>
    <w:p w14:paraId="6C28D901">
      <w:pPr>
        <w:spacing w:beforeLines="0" w:afterLines="0"/>
        <w:jc w:val="center"/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</w:pPr>
      <w:r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  <w:t>Lab Tasks &amp; Programs</w:t>
      </w:r>
    </w:p>
    <w:p w14:paraId="5754622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 xml:space="preserve">Task 1: 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Display Number Using The While Loop:</w:t>
      </w:r>
    </w:p>
    <w:p w14:paraId="0C8432A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  <w:u w:val="single"/>
        </w:rPr>
        <w:t>:</w:t>
      </w:r>
    </w:p>
    <w:p w14:paraId="5A24BF5B">
      <w:pPr>
        <w:spacing w:beforeLines="0" w:afterLines="0"/>
        <w:jc w:val="left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 xml:space="preserve">In this task, a C++ program was developed using a </w:t>
      </w:r>
      <w:r>
        <w:rPr>
          <w:rStyle w:val="34"/>
          <w:rFonts w:hint="default" w:ascii="Consolas" w:hAnsi="Consolas" w:eastAsia="SimSun" w:cs="Consolas"/>
          <w:b w:val="0"/>
          <w:bCs w:val="0"/>
          <w:sz w:val="24"/>
          <w:szCs w:val="24"/>
        </w:rPr>
        <w:t>while loop</w:t>
      </w: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 xml:space="preserve"> to display numbers from </w:t>
      </w:r>
      <w:r>
        <w:rPr>
          <w:rStyle w:val="34"/>
          <w:rFonts w:hint="default" w:ascii="Consolas" w:hAnsi="Consolas" w:eastAsia="SimSun" w:cs="Consolas"/>
          <w:b w:val="0"/>
          <w:bCs w:val="0"/>
          <w:sz w:val="24"/>
          <w:szCs w:val="24"/>
        </w:rPr>
        <w:t>1 to 10</w:t>
      </w: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>. The loop starts with an initial value and continues to execute until the condition becomes false. Each number is printed on a separate line to demonstrate how the while loop repeatedly executes the statements inside the loop.</w:t>
      </w:r>
    </w:p>
    <w:p w14:paraId="2233127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Code:</w:t>
      </w:r>
    </w:p>
    <w:p w14:paraId="4104266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#include &lt;iostream&gt;</w:t>
      </w:r>
    </w:p>
    <w:p w14:paraId="30D8AF1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using namespace std;</w:t>
      </w:r>
    </w:p>
    <w:p w14:paraId="555E14D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2E53B14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int main()</w:t>
      </w:r>
    </w:p>
    <w:p w14:paraId="2E23F15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{</w:t>
      </w:r>
    </w:p>
    <w:p w14:paraId="0B796CB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int i = 1; </w:t>
      </w:r>
      <w:r>
        <w:rPr>
          <w:rFonts w:hint="default" w:ascii="Consolas" w:hAnsi="Consolas" w:eastAsia="Consolas"/>
          <w:color w:val="00B0F0"/>
          <w:sz w:val="22"/>
          <w:szCs w:val="24"/>
          <w:lang w:val="en-US"/>
        </w:rPr>
        <w:t>// yahan variable i ko 1 se start kiya gaya hai</w:t>
      </w:r>
    </w:p>
    <w:p w14:paraId="2652F8F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76554A7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while(i &lt;= 10) </w:t>
      </w:r>
      <w:r>
        <w:rPr>
          <w:rFonts w:hint="default" w:ascii="Consolas" w:hAnsi="Consolas" w:eastAsia="Consolas"/>
          <w:color w:val="00B0F0"/>
          <w:sz w:val="22"/>
          <w:szCs w:val="24"/>
          <w:lang w:val="en-US"/>
        </w:rPr>
        <w:t>// jab tak i 10 se chota ya barabar hai loop chalta rahega</w:t>
      </w:r>
    </w:p>
    <w:p w14:paraId="3410D9A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{</w:t>
      </w:r>
    </w:p>
    <w:p w14:paraId="52E5387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cout &lt;&lt; i &lt;&lt; endl; </w:t>
      </w:r>
      <w:r>
        <w:rPr>
          <w:rFonts w:hint="default" w:ascii="Consolas" w:hAnsi="Consolas" w:eastAsia="Consolas"/>
          <w:color w:val="00B0F0"/>
          <w:sz w:val="22"/>
          <w:szCs w:val="24"/>
          <w:lang w:val="en-US"/>
        </w:rPr>
        <w:t>// current number screen par print karega</w:t>
      </w:r>
    </w:p>
    <w:p w14:paraId="779FB99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i++; </w:t>
      </w:r>
      <w:r>
        <w:rPr>
          <w:rFonts w:hint="default" w:ascii="Consolas" w:hAnsi="Consolas" w:eastAsia="Consolas"/>
          <w:color w:val="00B0F0"/>
          <w:sz w:val="22"/>
          <w:szCs w:val="24"/>
          <w:lang w:val="en-US"/>
        </w:rPr>
        <w:t>// i ki value 1 se barh jayegi (increment)</w:t>
      </w:r>
    </w:p>
    <w:p w14:paraId="797F018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}</w:t>
      </w:r>
    </w:p>
    <w:p w14:paraId="2CDDACD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27C7A03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return 0; </w:t>
      </w:r>
      <w:r>
        <w:rPr>
          <w:rFonts w:hint="default" w:ascii="Consolas" w:hAnsi="Consolas" w:eastAsia="Consolas"/>
          <w:color w:val="00B0F0"/>
          <w:sz w:val="22"/>
          <w:szCs w:val="24"/>
          <w:lang w:val="en-US"/>
        </w:rPr>
        <w:t>// program end</w:t>
      </w:r>
    </w:p>
    <w:p w14:paraId="5D8CDBD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}</w:t>
      </w:r>
    </w:p>
    <w:p w14:paraId="033AF29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6D5A5F4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1</w:t>
      </w:r>
    </w:p>
    <w:p w14:paraId="0B78276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2</w:t>
      </w:r>
    </w:p>
    <w:p w14:paraId="5C71341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3</w:t>
      </w:r>
    </w:p>
    <w:p w14:paraId="443F48A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4</w:t>
      </w:r>
    </w:p>
    <w:p w14:paraId="6E092C7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5</w:t>
      </w:r>
    </w:p>
    <w:p w14:paraId="687AB43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6</w:t>
      </w:r>
    </w:p>
    <w:p w14:paraId="3E066E9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7</w:t>
      </w:r>
    </w:p>
    <w:p w14:paraId="494C9E6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8</w:t>
      </w:r>
    </w:p>
    <w:p w14:paraId="4A9A015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9</w:t>
      </w:r>
    </w:p>
    <w:p w14:paraId="07D47B5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10</w:t>
      </w:r>
    </w:p>
    <w:p w14:paraId="7522962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2: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Display Number Using DO-While Loop:</w:t>
      </w:r>
    </w:p>
    <w:p w14:paraId="362ADD44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</w:rPr>
        <w:t>:</w:t>
      </w:r>
    </w:p>
    <w:p w14:paraId="2B81F0D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 this task, the same program was implemented using a do-while loop. This loop executes the program statements first and then checks the condition. This ensures that the loop body runs at least once, even if the condition is false.</w:t>
      </w:r>
    </w:p>
    <w:p w14:paraId="500CF2F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503F6E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7B417D5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6675C9C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1DE71AE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ED99F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</w:t>
      </w:r>
    </w:p>
    <w:p w14:paraId="567EB78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713598F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i = 1; </w:t>
      </w:r>
      <w:r>
        <w:rPr>
          <w:rFonts w:hint="default" w:ascii="Consolas" w:hAnsi="Consolas" w:eastAsia="Consolas"/>
          <w:color w:val="00B0F0"/>
          <w:sz w:val="22"/>
          <w:szCs w:val="24"/>
        </w:rPr>
        <w:t>// variable i ko 1 se start kiya</w:t>
      </w:r>
    </w:p>
    <w:p w14:paraId="6536517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628D589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do</w:t>
      </w:r>
    </w:p>
    <w:p w14:paraId="3F395F0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{</w:t>
      </w:r>
    </w:p>
    <w:p w14:paraId="6C5120B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i &lt;&lt; endl; </w:t>
      </w:r>
      <w:r>
        <w:rPr>
          <w:rFonts w:hint="default" w:ascii="Consolas" w:hAnsi="Consolas" w:eastAsia="Consolas"/>
          <w:color w:val="00B0F0"/>
          <w:sz w:val="22"/>
          <w:szCs w:val="24"/>
        </w:rPr>
        <w:t>// number screen par print hoga</w:t>
      </w:r>
    </w:p>
    <w:p w14:paraId="193A007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i++; </w:t>
      </w:r>
      <w:r>
        <w:rPr>
          <w:rFonts w:hint="default" w:ascii="Consolas" w:hAnsi="Consolas" w:eastAsia="Consolas"/>
          <w:color w:val="00B0F0"/>
          <w:sz w:val="22"/>
          <w:szCs w:val="24"/>
        </w:rPr>
        <w:t>// har dafa i ki value 1 barh jayegi</w:t>
      </w:r>
    </w:p>
    <w:p w14:paraId="6A9E0D0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}</w:t>
      </w:r>
    </w:p>
    <w:p w14:paraId="16E0911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while(i &lt;= 10); </w:t>
      </w:r>
      <w:r>
        <w:rPr>
          <w:rFonts w:hint="default" w:ascii="Consolas" w:hAnsi="Consolas" w:eastAsia="Consolas"/>
          <w:color w:val="00B0F0"/>
          <w:sz w:val="22"/>
          <w:szCs w:val="24"/>
        </w:rPr>
        <w:t>// condition check hogi ke i 10 se chota ya barabar hai ya nahi</w:t>
      </w:r>
    </w:p>
    <w:p w14:paraId="0D2EF4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EF6D80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  <w:r>
        <w:rPr>
          <w:rFonts w:hint="default" w:ascii="Consolas" w:hAnsi="Consolas" w:eastAsia="Consolas"/>
          <w:color w:val="00B0F0"/>
          <w:sz w:val="22"/>
          <w:szCs w:val="24"/>
        </w:rPr>
        <w:t xml:space="preserve"> // program finish</w:t>
      </w:r>
    </w:p>
    <w:p w14:paraId="5B3FFC2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72580AA8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Output:</w:t>
      </w:r>
    </w:p>
    <w:p w14:paraId="22C31AC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1</w:t>
      </w:r>
    </w:p>
    <w:p w14:paraId="7F709B9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2</w:t>
      </w:r>
    </w:p>
    <w:p w14:paraId="421A4EF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3</w:t>
      </w:r>
    </w:p>
    <w:p w14:paraId="69B834C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4</w:t>
      </w:r>
    </w:p>
    <w:p w14:paraId="7A03B2E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5</w:t>
      </w:r>
    </w:p>
    <w:p w14:paraId="1F76B0C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6</w:t>
      </w:r>
    </w:p>
    <w:p w14:paraId="7684A8F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7</w:t>
      </w:r>
    </w:p>
    <w:p w14:paraId="3D867CE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8</w:t>
      </w:r>
    </w:p>
    <w:p w14:paraId="5DEA5AF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9</w:t>
      </w:r>
    </w:p>
    <w:p w14:paraId="0330156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10</w:t>
      </w:r>
    </w:p>
    <w:p w14:paraId="5D42667C">
      <w:pPr>
        <w:spacing w:beforeLines="0" w:afterLines="0"/>
        <w:jc w:val="left"/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 xml:space="preserve">Task 3: </w:t>
      </w: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  <w:t>Sum Of Number Using While-Loop:</w:t>
      </w:r>
    </w:p>
    <w:p w14:paraId="3B22372D">
      <w:pPr>
        <w:spacing w:beforeLines="0" w:afterLines="0"/>
        <w:jc w:val="left"/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>Description:</w:t>
      </w:r>
    </w:p>
    <w:p w14:paraId="7C4E470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In this task, a C++ program was written to calculate the sum of numbers from 1 to a user-entered positive integer. The program takes input from the user and uses a while loop to repeatedly add numbers until the given number is reached. Finally, the calculated sum is displayed.</w:t>
      </w:r>
    </w:p>
    <w:p w14:paraId="0203165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6D64D1C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##include &lt;iostream&gt;</w:t>
      </w:r>
    </w:p>
    <w:p w14:paraId="0F23D4A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03FBA93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E741FB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</w:t>
      </w:r>
    </w:p>
    <w:p w14:paraId="02D0548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0D68B8E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num, i = 1, sum = 0; </w:t>
      </w:r>
    </w:p>
    <w:p w14:paraId="00CCAFA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</w:t>
      </w:r>
      <w:r>
        <w:rPr>
          <w:rFonts w:hint="default" w:ascii="Consolas" w:hAnsi="Consolas" w:eastAsia="Consolas"/>
          <w:color w:val="00B0F0"/>
          <w:sz w:val="22"/>
          <w:szCs w:val="24"/>
        </w:rPr>
        <w:t xml:space="preserve">  // num user se number lene ke liye</w:t>
      </w:r>
    </w:p>
    <w:p w14:paraId="630BD46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B0F0"/>
          <w:sz w:val="22"/>
          <w:szCs w:val="24"/>
        </w:rPr>
        <w:t xml:space="preserve">    // i counting ke liye</w:t>
      </w:r>
    </w:p>
    <w:p w14:paraId="0F34977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B0F0"/>
          <w:sz w:val="22"/>
          <w:szCs w:val="24"/>
        </w:rPr>
        <w:t xml:space="preserve">    // sum total store karne ke liye</w:t>
      </w:r>
    </w:p>
    <w:p w14:paraId="02B8286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625CA3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a positive integer: ";</w:t>
      </w:r>
      <w:r>
        <w:rPr>
          <w:rFonts w:hint="default" w:ascii="Consolas" w:hAnsi="Consolas" w:eastAsia="Consolas"/>
          <w:color w:val="00B0F0"/>
          <w:sz w:val="22"/>
          <w:szCs w:val="24"/>
        </w:rPr>
        <w:t xml:space="preserve"> // user ko message show</w:t>
      </w:r>
    </w:p>
    <w:p w14:paraId="6694BFB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num; </w:t>
      </w:r>
      <w:r>
        <w:rPr>
          <w:rFonts w:hint="default" w:ascii="Consolas" w:hAnsi="Consolas" w:eastAsia="Consolas"/>
          <w:color w:val="00B0F0"/>
          <w:sz w:val="22"/>
          <w:szCs w:val="24"/>
        </w:rPr>
        <w:t>// user se number input lena</w:t>
      </w:r>
    </w:p>
    <w:p w14:paraId="4C706A5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DA9F08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while(i &lt;= num) </w:t>
      </w:r>
      <w:r>
        <w:rPr>
          <w:rFonts w:hint="default" w:ascii="Consolas" w:hAnsi="Consolas" w:eastAsia="Consolas"/>
          <w:color w:val="00B0F0"/>
          <w:sz w:val="22"/>
          <w:szCs w:val="24"/>
        </w:rPr>
        <w:t>// jab tak i user ke number se chota ya barabar hai</w:t>
      </w:r>
    </w:p>
    <w:p w14:paraId="556DF3A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{</w:t>
      </w:r>
    </w:p>
    <w:p w14:paraId="70F197E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sum = sum + i; </w:t>
      </w:r>
      <w:r>
        <w:rPr>
          <w:rFonts w:hint="default" w:ascii="Consolas" w:hAnsi="Consolas" w:eastAsia="Consolas"/>
          <w:color w:val="00B0F0"/>
          <w:sz w:val="22"/>
          <w:szCs w:val="24"/>
        </w:rPr>
        <w:t>// har dafa i ko sum me add karna</w:t>
      </w:r>
    </w:p>
    <w:p w14:paraId="3F2E691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i++; </w:t>
      </w:r>
      <w:r>
        <w:rPr>
          <w:rFonts w:hint="default" w:ascii="Consolas" w:hAnsi="Consolas" w:eastAsia="Consolas"/>
          <w:color w:val="00B0F0"/>
          <w:sz w:val="22"/>
          <w:szCs w:val="24"/>
        </w:rPr>
        <w:t>// i ko 1 barhana</w:t>
      </w:r>
    </w:p>
    <w:p w14:paraId="111C54B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B0F0"/>
          <w:sz w:val="22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2D4391E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A4D5C8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"Sum = " &lt;&lt; sum; </w:t>
      </w:r>
      <w:r>
        <w:rPr>
          <w:rFonts w:hint="default" w:ascii="Consolas" w:hAnsi="Consolas" w:eastAsia="Consolas"/>
          <w:color w:val="00B0F0"/>
          <w:sz w:val="22"/>
          <w:szCs w:val="24"/>
        </w:rPr>
        <w:t>// final sum display</w:t>
      </w:r>
    </w:p>
    <w:p w14:paraId="4EE1168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62E268A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  <w:r>
        <w:rPr>
          <w:rFonts w:hint="default" w:ascii="Consolas" w:hAnsi="Consolas" w:eastAsia="Consolas"/>
          <w:color w:val="00B0F0"/>
          <w:sz w:val="22"/>
          <w:szCs w:val="24"/>
        </w:rPr>
        <w:t xml:space="preserve"> // program end</w:t>
      </w:r>
    </w:p>
    <w:p w14:paraId="7585F2E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430E40F0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  <w:t>Output:</w:t>
      </w:r>
    </w:p>
    <w:p w14:paraId="0112CBE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Enter a positive integer: 5</w:t>
      </w:r>
    </w:p>
    <w:p w14:paraId="0C0418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Sum = 15</w:t>
      </w:r>
    </w:p>
    <w:p w14:paraId="1721B01B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Result:</w:t>
      </w:r>
    </w:p>
    <w:p w14:paraId="522B602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 this lab, we successfully implemented while loop, nested loop concept, and do-while loop in C++. We learned how loops help execute repetitive tasks efficiently.</w:t>
      </w:r>
    </w:p>
    <w:p w14:paraId="42EC5FB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Conclusion:</w:t>
      </w:r>
    </w:p>
    <w:p w14:paraId="78E021A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This lab helped us understand the basic concept of looping structures in C++.</w:t>
      </w:r>
    </w:p>
    <w:p w14:paraId="548E7A33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We learned how to use the while loop to execute a set of statements repeatedly based on a condition.</w:t>
      </w:r>
    </w:p>
    <w:p w14:paraId="2CEFE371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We also studied the do-while loop, which ensures that the loop body executes at least once.</w:t>
      </w:r>
    </w:p>
    <w:p w14:paraId="5CBED683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We practiced displaying numbers using loops.</w:t>
      </w:r>
    </w:p>
    <w:p w14:paraId="70954A35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We learned how loops can be used to perform repetitive calculations, such as finding the sum of numbers.</w:t>
      </w:r>
    </w:p>
    <w:p w14:paraId="41513B3A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Overall, this lab improved our understanding of loop control and program execution in C++.</w:t>
      </w:r>
    </w:p>
    <w:p w14:paraId="071CC27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A5C06A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5E8930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06F897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C426E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686033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BDE86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170678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18EA61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6CEDC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0802A2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98177C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D33B69A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573E6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01AA0116">
      <w:pPr>
        <w:rPr>
          <w:rFonts w:hint="default"/>
          <w:lang w:val="en-US"/>
        </w:rPr>
      </w:pPr>
    </w:p>
    <w:p w14:paraId="0BA11607">
      <w:pPr>
        <w:pStyle w:val="29"/>
        <w:numPr>
          <w:ilvl w:val="0"/>
          <w:numId w:val="0"/>
        </w:numPr>
        <w:ind w:leftChars="0"/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Borders w:offsetFrom="page">
        <w:top w:val="thinThickThinMediumGap" w:color="C55A11" w:sz="24" w:space="24"/>
        <w:left w:val="thinThickThinMediumGap" w:color="C55A11" w:sz="24" w:space="24"/>
        <w:bottom w:val="thinThickThinMediumGap" w:color="C55A11" w:sz="24" w:space="24"/>
        <w:right w:val="thinThickThinMediumGap" w:color="C55A11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AF69">
    <w:pPr>
      <w:pStyle w:val="18"/>
      <w:jc w:val="center"/>
    </w:pPr>
    <w:r>
      <w:t>Muhammad Sahal Ayub | UET Peshawar | Programming C++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F41DA">
    <w:pPr>
      <w:pStyle w:val="19"/>
      <w:jc w:val="center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03825"/>
          <wp:effectExtent l="0" t="0" r="8890" b="3175"/>
          <wp:wrapNone/>
          <wp:docPr id="3" name="WordPictureWatermark21196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1196" descr="download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0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46073" o:spid="_x0000_s2049" o:spt="136" type="#_x0000_t136" style="position:absolute;left:0pt;height:253.5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4042" style="font-family:Segoe UI;font-size:36pt;v-same-letter-heights:f;v-text-align:center;"/>
        </v:shape>
      </w:pict>
    </w:r>
    <w:r>
      <w:drawing>
        <wp:inline distT="0" distB="0" distL="114300" distR="114300">
          <wp:extent cx="1097280" cy="727710"/>
          <wp:effectExtent l="0" t="0" r="762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7280" cy="72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0529F5F"/>
    <w:multiLevelType w:val="singleLevel"/>
    <w:tmpl w:val="60529F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F44E8"/>
    <w:rsid w:val="3B1321CA"/>
    <w:rsid w:val="3DAC723C"/>
    <w:rsid w:val="3FD816A9"/>
    <w:rsid w:val="42114034"/>
    <w:rsid w:val="426F7E7F"/>
    <w:rsid w:val="46202FE5"/>
    <w:rsid w:val="4E1F6208"/>
    <w:rsid w:val="76B22123"/>
    <w:rsid w:val="77E82BE0"/>
    <w:rsid w:val="7A5C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Sahal Ayub</cp:lastModifiedBy>
  <dcterms:modified xsi:type="dcterms:W3CDTF">2026-03-15T19:48:38Z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645A811804B542E2ACD95525645215B2_13</vt:lpwstr>
  </property>
</Properties>
</file>