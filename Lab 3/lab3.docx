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50F55">
      <w:pPr>
        <w:jc w:val="center"/>
        <w:rPr>
          <w:b/>
          <w:bCs w:val="0"/>
          <w:sz w:val="24"/>
          <w:szCs w:val="24"/>
          <w:highlight w:val="green"/>
        </w:rPr>
      </w:pPr>
      <w:r>
        <w:rPr>
          <w:b/>
          <w:bCs w:val="0"/>
          <w:sz w:val="44"/>
          <w:szCs w:val="24"/>
          <w:highlight w:val="green"/>
        </w:rPr>
        <w:t>University of Engineering &amp; Technology Peshawar</w:t>
      </w:r>
    </w:p>
    <w:p w14:paraId="5EFCB58C">
      <w:pPr>
        <w:jc w:val="center"/>
        <w:rPr>
          <w:highlight w:val="green"/>
        </w:rPr>
      </w:pPr>
      <w:r>
        <w:rPr>
          <w:highlight w:val="green"/>
        </w:rPr>
        <w:t>Programming Fundamentals (C++) Lab</w:t>
      </w:r>
    </w:p>
    <w:p w14:paraId="243C0950">
      <w:pPr>
        <w:jc w:val="center"/>
        <w:rPr>
          <w:rFonts w:hint="default"/>
          <w:sz w:val="28"/>
          <w:szCs w:val="28"/>
          <w:highlight w:val="green"/>
          <w:lang w:val="en-US"/>
        </w:rPr>
      </w:pPr>
      <w:r>
        <w:rPr>
          <w:b/>
          <w:sz w:val="44"/>
          <w:szCs w:val="28"/>
          <w:highlight w:val="green"/>
        </w:rPr>
        <w:t xml:space="preserve">LAB REPORT </w:t>
      </w:r>
      <w:r>
        <w:rPr>
          <w:rFonts w:hint="default"/>
          <w:b/>
          <w:sz w:val="44"/>
          <w:szCs w:val="28"/>
          <w:highlight w:val="green"/>
          <w:lang w:val="en-US"/>
        </w:rPr>
        <w:t>3</w:t>
      </w:r>
    </w:p>
    <w:p w14:paraId="7B026685">
      <w:pPr>
        <w:rPr>
          <w:highlight w:val="yellow"/>
        </w:rPr>
      </w:pP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566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EF9598A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4428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3BE83D4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MUHAMMAD SAHAL AYUB</w:t>
            </w:r>
          </w:p>
        </w:tc>
      </w:tr>
      <w:tr w14:paraId="57ED0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22D60F3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  <w:t>ETEA ID: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59590D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4042</w:t>
            </w:r>
          </w:p>
        </w:tc>
      </w:tr>
      <w:tr w14:paraId="2EC64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6AE28361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COUSRE: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8CB5D38">
            <w:pPr>
              <w:pStyle w:val="2"/>
              <w:rPr>
                <w:rFonts w:hint="default"/>
                <w:color w:val="000000" w:themeColor="text1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EE-170LCOMPUTER PROGRAMMING LAB</w:t>
            </w:r>
          </w:p>
        </w:tc>
      </w:tr>
      <w:tr w14:paraId="043F8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7E909BC0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DATE: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5AA2F246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3/2/26</w:t>
            </w:r>
          </w:p>
        </w:tc>
      </w:tr>
      <w:tr w14:paraId="632A9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</w:tcPr>
          <w:p w14:paraId="1CB84BA7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LAB TITLE: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</w:tcPr>
          <w:p w14:paraId="5C12B98A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COMPARSION ,LOGICAL AND CONDITIONAL OPERATION IN C++</w:t>
            </w:r>
          </w:p>
        </w:tc>
      </w:tr>
    </w:tbl>
    <w:p w14:paraId="2F1BD57B">
      <w:pPr>
        <w:pStyle w:val="2"/>
        <w:jc w:val="center"/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</w:pPr>
      <w:r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  <w:t>SUBMITTED TO ENGR RIZWAN ULLAH</w:t>
      </w:r>
    </w:p>
    <w:p w14:paraId="11E4CBF6">
      <w:pPr>
        <w:pStyle w:val="2"/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Learning Objectives</w:t>
      </w:r>
      <w:r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73DB06F3">
      <w:pPr>
        <w:spacing w:beforeLines="0" w:afterLines="0"/>
        <w:ind w:firstLine="3080" w:firstLineChars="110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The objective of this lab is to practice the use of:</w:t>
      </w:r>
    </w:p>
    <w:p w14:paraId="3EAFB07A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Comparison/Relational operators</w:t>
      </w:r>
    </w:p>
    <w:p w14:paraId="16397CDA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Logical operators</w:t>
      </w:r>
    </w:p>
    <w:p w14:paraId="63B0EC55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Conditional statements: if, if-else, and else-if in C programming</w:t>
      </w:r>
    </w:p>
    <w:p w14:paraId="7B3DD74E">
      <w:pPr>
        <w:pStyle w:val="2"/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Theory</w:t>
      </w:r>
      <w:r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12294E2E">
      <w:pPr>
        <w:numPr>
          <w:ilvl w:val="0"/>
          <w:numId w:val="8"/>
        </w:numPr>
        <w:ind w:left="425" w:leftChars="0" w:hanging="425" w:firstLineChars="0"/>
        <w:rPr>
          <w:b/>
          <w:bCs/>
        </w:rPr>
      </w:pPr>
      <w:r>
        <w:rPr>
          <w:rFonts w:hint="default"/>
          <w:b/>
          <w:bCs/>
          <w:lang w:val="en-US"/>
        </w:rPr>
        <w:t>Comparison /Relational operator:</w:t>
      </w:r>
    </w:p>
    <w:p w14:paraId="262FC468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Comparison operators are used to compare two values in C. They return either true (non-zero) or false (0).</w:t>
      </w:r>
    </w:p>
    <w:p w14:paraId="4AA0433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== : Equal to</w:t>
      </w:r>
    </w:p>
    <w:p w14:paraId="0C340E7C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!= : Not equal to</w:t>
      </w:r>
    </w:p>
    <w:p w14:paraId="0E803B0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&gt; : Greater than</w:t>
      </w:r>
    </w:p>
    <w:p w14:paraId="03DFBC9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&lt; : Less than</w:t>
      </w:r>
    </w:p>
    <w:p w14:paraId="3852BF5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&gt;= : Greater than or equal to</w:t>
      </w:r>
    </w:p>
    <w:p w14:paraId="788DE36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&lt;= : Less than or equal to.</w:t>
      </w:r>
    </w:p>
    <w:p w14:paraId="5209CE3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Example:</w:t>
      </w:r>
    </w:p>
    <w:p w14:paraId="7D4597C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if(a &gt; b) {</w:t>
      </w:r>
    </w:p>
    <w:p w14:paraId="5C66F9D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"a is greater than b";</w:t>
      </w:r>
    </w:p>
    <w:p w14:paraId="29EFE15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37597BA6">
      <w:pPr>
        <w:numPr>
          <w:ilvl w:val="0"/>
          <w:numId w:val="8"/>
        </w:numPr>
        <w:spacing w:beforeLines="0" w:afterLines="0"/>
        <w:ind w:left="425" w:leftChars="0" w:hanging="425" w:firstLineChars="0"/>
        <w:jc w:val="left"/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Logical Operators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62F5036A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Logical operators are used to combine multiple conditions:</w:t>
      </w:r>
    </w:p>
    <w:p w14:paraId="520D699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green"/>
        </w:rPr>
        <w:t>&amp;&amp;</w:t>
      </w: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 xml:space="preserve"> : Logical AND (true if both conditions are true)</w:t>
      </w:r>
    </w:p>
    <w:p w14:paraId="1DCD852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green"/>
        </w:rPr>
        <w:t>||</w:t>
      </w: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 xml:space="preserve"> : Logical OR (true if at least one condition is true)</w:t>
      </w:r>
    </w:p>
    <w:p w14:paraId="175D4EE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green"/>
        </w:rPr>
        <w:t>!</w:t>
      </w: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 xml:space="preserve"> : Logical NOT (inverts the result)</w:t>
      </w:r>
    </w:p>
    <w:p w14:paraId="39EA5CB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  <w:t>Example:</w:t>
      </w:r>
    </w:p>
    <w:p w14:paraId="1BD7471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if(a &gt; 0 &amp;&amp; a &lt; 100) {</w:t>
      </w:r>
    </w:p>
    <w:p w14:paraId="06281F5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"Number is between 1 and 99";</w:t>
      </w:r>
    </w:p>
    <w:p w14:paraId="2D22FB8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648443CB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3. Conditional Statements</w:t>
      </w:r>
    </w:p>
    <w:p w14:paraId="6DF759D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Conditional statements control the flow of the program based on conditions.</w:t>
      </w:r>
    </w:p>
    <w:p w14:paraId="6102DA30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  <w:t>a) if statement – executes code block if condition is true:</w:t>
      </w:r>
    </w:p>
    <w:p w14:paraId="7C77129B">
      <w:pPr>
        <w:numPr>
          <w:ilvl w:val="0"/>
          <w:numId w:val="0"/>
        </w:num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if(a &gt; 0) {</w:t>
      </w:r>
    </w:p>
    <w:p w14:paraId="34EF3CD7">
      <w:pPr>
        <w:numPr>
          <w:ilvl w:val="0"/>
          <w:numId w:val="0"/>
        </w:num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cout &lt;&lt; "Positive number";</w:t>
      </w:r>
    </w:p>
    <w:p w14:paraId="7BA2FBF1">
      <w:pPr>
        <w:numPr>
          <w:ilvl w:val="0"/>
          <w:numId w:val="0"/>
        </w:num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037D9EA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  <w:t>b) if-else statement – provides two paths:</w:t>
      </w:r>
    </w:p>
    <w:p w14:paraId="651F159A">
      <w:pPr>
        <w:pStyle w:val="2"/>
        <w:keepNext/>
        <w:keepLines/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="480" w:after="0" w:line="276" w:lineRule="auto"/>
        <w:outlineLvl w:val="0"/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if(age &gt;= 18)</w:t>
      </w:r>
    </w:p>
    <w:p w14:paraId="3B3A4279">
      <w:pPr>
        <w:pStyle w:val="2"/>
        <w:keepNext/>
        <w:keepLines/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="480" w:after="0" w:line="276" w:lineRule="auto"/>
        <w:outlineLvl w:val="0"/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 xml:space="preserve">    cout &lt;&lt; "Eligible to vote";</w:t>
      </w:r>
    </w:p>
    <w:p w14:paraId="04CF3136">
      <w:pPr>
        <w:pStyle w:val="2"/>
        <w:keepNext/>
        <w:keepLines/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="480" w:after="0" w:line="276" w:lineRule="auto"/>
        <w:outlineLvl w:val="0"/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else</w:t>
      </w:r>
    </w:p>
    <w:p w14:paraId="3077419B">
      <w:pPr>
        <w:pStyle w:val="2"/>
        <w:keepNext/>
        <w:keepLines/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="480" w:after="0" w:line="276" w:lineRule="auto"/>
        <w:outlineLvl w:val="0"/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 xml:space="preserve">    cout &lt;&lt; "Not eligible";</w:t>
      </w:r>
    </w:p>
    <w:p w14:paraId="58F8D1C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8"/>
        </w:rPr>
      </w:pPr>
    </w:p>
    <w:p w14:paraId="7EC96837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  <w:t>c) else-if statement – handles multiple conditions:</w:t>
      </w:r>
    </w:p>
    <w:p w14:paraId="0D8A4CC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if(a &gt; 0)</w:t>
      </w:r>
    </w:p>
    <w:p w14:paraId="0AA74B0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"Positive";</w:t>
      </w:r>
    </w:p>
    <w:p w14:paraId="4BEA4E6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else if(a &lt; 0)</w:t>
      </w:r>
    </w:p>
    <w:p w14:paraId="69B68F4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"Negative";</w:t>
      </w:r>
    </w:p>
    <w:p w14:paraId="7FAADDF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else</w:t>
      </w:r>
    </w:p>
    <w:p w14:paraId="1FA3C36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"Zero";</w:t>
      </w:r>
    </w:p>
    <w:p w14:paraId="6C28D901">
      <w:pPr>
        <w:spacing w:beforeLines="0" w:afterLines="0"/>
        <w:jc w:val="center"/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</w:pPr>
      <w:r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  <w:t>Lab Tasks &amp; Programs</w:t>
      </w:r>
    </w:p>
    <w:p w14:paraId="5754622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1: Comparison/Relational Operators</w:t>
      </w:r>
    </w:p>
    <w:p w14:paraId="0C8432A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  <w:u w:val="single"/>
        </w:rPr>
        <w:t>:</w:t>
      </w:r>
    </w:p>
    <w:p w14:paraId="5B7EF79C">
      <w:pPr>
        <w:spacing w:beforeLines="0" w:afterLines="0"/>
        <w:ind w:firstLine="1320" w:firstLineChars="600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Compare two numbers and display the result</w:t>
      </w: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.</w:t>
      </w:r>
    </w:p>
    <w:p w14:paraId="2233127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Code:</w:t>
      </w:r>
    </w:p>
    <w:p w14:paraId="10EBC8A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#include &lt;iostream&gt;</w:t>
      </w:r>
    </w:p>
    <w:p w14:paraId="1F039FB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using namespace std;</w:t>
      </w:r>
    </w:p>
    <w:p w14:paraId="1EDAD78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36BA375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int main() {</w:t>
      </w:r>
    </w:p>
    <w:p w14:paraId="02F8814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int num1, num2;</w:t>
      </w:r>
    </w:p>
    <w:p w14:paraId="3B73475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cout &lt;&lt; "Enter first number: ";</w:t>
      </w:r>
    </w:p>
    <w:p w14:paraId="549D31A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cin &gt;&gt; num1;</w:t>
      </w:r>
    </w:p>
    <w:p w14:paraId="6CDEF74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cout &lt;&lt; "Enter second number: ";</w:t>
      </w:r>
    </w:p>
    <w:p w14:paraId="1FC9474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cin &gt;&gt; num2;</w:t>
      </w:r>
    </w:p>
    <w:p w14:paraId="0CB5126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43609A5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if(num1 == num2)</w:t>
      </w:r>
    </w:p>
    <w:p w14:paraId="06D7483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cout &lt;&lt; "Both numbers are equal." &lt;&lt; endl;</w:t>
      </w:r>
    </w:p>
    <w:p w14:paraId="7644CD3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else if(num1 &gt; num2)</w:t>
      </w:r>
    </w:p>
    <w:p w14:paraId="20D9007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cout &lt;&lt; "First number is greater than second number." &lt;&lt; endl;</w:t>
      </w:r>
    </w:p>
    <w:p w14:paraId="761B55C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else</w:t>
      </w:r>
    </w:p>
    <w:p w14:paraId="745A37D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cout &lt;&lt; "First number is less than second number." &lt;&lt; endl;</w:t>
      </w:r>
    </w:p>
    <w:p w14:paraId="7DE774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232F561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return 0;</w:t>
      </w:r>
    </w:p>
    <w:p w14:paraId="5D8CDBD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}</w:t>
      </w:r>
    </w:p>
    <w:p w14:paraId="033AF29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6E800CE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first number: 10</w:t>
      </w:r>
    </w:p>
    <w:p w14:paraId="683FE90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second number: 20</w:t>
      </w:r>
    </w:p>
    <w:p w14:paraId="07D47B5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First number is less than second number.</w:t>
      </w:r>
    </w:p>
    <w:p w14:paraId="4697E925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2: Logical Operators</w:t>
      </w:r>
    </w:p>
    <w:p w14:paraId="500CF2F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</w:rPr>
        <w:t>: Check if a number is greater than 0 and less than 100.</w:t>
      </w:r>
    </w:p>
    <w:p w14:paraId="5503F6E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05B1BA9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01918C6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110242C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184AE5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 {</w:t>
      </w:r>
    </w:p>
    <w:p w14:paraId="216567B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num;</w:t>
      </w:r>
    </w:p>
    <w:p w14:paraId="578DDF1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an integer: ";</w:t>
      </w:r>
    </w:p>
    <w:p w14:paraId="7770C85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num;</w:t>
      </w:r>
    </w:p>
    <w:p w14:paraId="57D92DF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940924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if(num &gt; 0 &amp;&amp; num &lt; 100)</w:t>
      </w:r>
    </w:p>
    <w:p w14:paraId="26D5B31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"Number is greater than 0 and less than 100." &lt;&lt; endl;</w:t>
      </w:r>
    </w:p>
    <w:p w14:paraId="3850B07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else</w:t>
      </w:r>
    </w:p>
    <w:p w14:paraId="15180EE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"Number does not meet the conditions." &lt;&lt; endl;</w:t>
      </w:r>
    </w:p>
    <w:p w14:paraId="4FEBB4C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572967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5B3FFC2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72580AA8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Output:</w:t>
      </w:r>
    </w:p>
    <w:p w14:paraId="0A76657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Enter an integer: 50</w:t>
      </w:r>
    </w:p>
    <w:p w14:paraId="0330156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Number is greater than 0 and less than 100.</w:t>
      </w:r>
    </w:p>
    <w:p w14:paraId="5D42667C">
      <w:pPr>
        <w:spacing w:beforeLines="0" w:afterLines="0"/>
        <w:jc w:val="left"/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>Task 3: If Statement</w:t>
      </w: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0137C17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>Description: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Check if a number is positive.</w:t>
      </w:r>
    </w:p>
    <w:p w14:paraId="0203165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138D3F7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26E450F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2393F0C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60C3A34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 {</w:t>
      </w:r>
    </w:p>
    <w:p w14:paraId="79FB76B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num;</w:t>
      </w:r>
    </w:p>
    <w:p w14:paraId="622FEBF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an integer: ";</w:t>
      </w:r>
    </w:p>
    <w:p w14:paraId="5A7515E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num;</w:t>
      </w:r>
    </w:p>
    <w:p w14:paraId="2A3428D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1C852AC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if(num &gt; 0)</w:t>
      </w:r>
    </w:p>
    <w:p w14:paraId="64217BA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"The number is positive." &lt;&lt; endl;</w:t>
      </w:r>
    </w:p>
    <w:p w14:paraId="53D0CC0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else</w:t>
      </w:r>
    </w:p>
    <w:p w14:paraId="09B16CC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"The number is not positive." &lt;&lt; endl;</w:t>
      </w:r>
    </w:p>
    <w:p w14:paraId="1283498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93E6F7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7585F2E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430E40F0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  <w:t>Output:</w:t>
      </w:r>
    </w:p>
    <w:p w14:paraId="2580D34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an integer: -5</w:t>
      </w:r>
    </w:p>
    <w:p w14:paraId="0C0418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The number is not positive.</w:t>
      </w:r>
    </w:p>
    <w:p w14:paraId="20481FB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4: If-else Statement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55C4987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Description: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Check voting eligibility (age ≥ 18).</w:t>
      </w:r>
    </w:p>
    <w:p w14:paraId="3C07511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1A75F54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3A0F979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5A9A3B8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BD4856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 {</w:t>
      </w:r>
    </w:p>
    <w:p w14:paraId="5973BF4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age;</w:t>
      </w:r>
    </w:p>
    <w:p w14:paraId="10F6239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your age: ";</w:t>
      </w:r>
    </w:p>
    <w:p w14:paraId="39CAAF4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age;</w:t>
      </w:r>
    </w:p>
    <w:p w14:paraId="0B7558E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481E43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if(age &gt;= 18)</w:t>
      </w:r>
    </w:p>
    <w:p w14:paraId="1277783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"You are eligible to vote." &lt;&lt; endl;</w:t>
      </w:r>
    </w:p>
    <w:p w14:paraId="7A55267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else</w:t>
      </w:r>
    </w:p>
    <w:p w14:paraId="62E667E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"You are not eligible to vote." &lt;&lt; endl;</w:t>
      </w:r>
    </w:p>
    <w:p w14:paraId="504EDE0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82EC28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7E3C60E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45DCA7DD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Output:</w:t>
      </w:r>
    </w:p>
    <w:p w14:paraId="1B6BFDD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your age: 20</w:t>
      </w:r>
    </w:p>
    <w:p w14:paraId="44AAB32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You are eligible to vote.</w:t>
      </w:r>
    </w:p>
    <w:p w14:paraId="0FD85B3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5: Else-if Statement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23E29B7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Description: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Check if a number is positive, negative, or zero.</w:t>
      </w:r>
    </w:p>
    <w:p w14:paraId="5B9CBA5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303E353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293D1F4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5CB2C73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1A3EC69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 {</w:t>
      </w:r>
    </w:p>
    <w:p w14:paraId="0EF05EA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num;</w:t>
      </w:r>
    </w:p>
    <w:p w14:paraId="08951A7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an integer: ";</w:t>
      </w:r>
    </w:p>
    <w:p w14:paraId="0F46A9D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num;</w:t>
      </w:r>
    </w:p>
    <w:p w14:paraId="603E059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35A240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if(num &gt; 0)</w:t>
      </w:r>
    </w:p>
    <w:p w14:paraId="0FC7FD0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"The number is positive." &lt;&lt; endl;</w:t>
      </w:r>
    </w:p>
    <w:p w14:paraId="4D1048E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else if(num &lt; 0)</w:t>
      </w:r>
    </w:p>
    <w:p w14:paraId="7F16789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"The number is negative." &lt;&lt; endl;</w:t>
      </w:r>
    </w:p>
    <w:p w14:paraId="49F3B73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else</w:t>
      </w:r>
    </w:p>
    <w:p w14:paraId="6ABF53F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"The number is zero." &lt;&lt; endl;</w:t>
      </w:r>
    </w:p>
    <w:p w14:paraId="56ABC27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1FF952D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2FD4EF6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2D7E2BB2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Output:</w:t>
      </w:r>
    </w:p>
    <w:p w14:paraId="4A19D14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an integer: 0</w:t>
      </w:r>
    </w:p>
    <w:p w14:paraId="683D4C3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The number is zero.</w:t>
      </w:r>
    </w:p>
    <w:p w14:paraId="42EC5FB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Conclusion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1275D1DA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Learned comparison and logical operators in C.</w:t>
      </w:r>
    </w:p>
    <w:p w14:paraId="44E72572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Practiced conditional statements (if, if-else, else-if).</w:t>
      </w:r>
    </w:p>
    <w:p w14:paraId="1F1F4B09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Understood how programs make decisions based on conditions.</w:t>
      </w:r>
    </w:p>
    <w:p w14:paraId="071CC27E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Gained experience in structuring programs logically to solve problems.</w:t>
      </w:r>
    </w:p>
    <w:p w14:paraId="0A5C06A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5E8930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06F897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C426E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686033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BDE86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170678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18EA61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6CEDC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0802A2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98177C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D33B69A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573E69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bookmarkStart w:id="0" w:name="_GoBack"/>
      <w:bookmarkEnd w:id="0"/>
      <w:r>
        <w:rPr>
          <w:rFonts w:hint="eastAsia" w:ascii="SimSun" w:hAnsi="SimSun" w:eastAsia="SimSun" w:cs="SimSun"/>
          <w:sz w:val="24"/>
        </w:rPr>
        <w:t xml:space="preserve"> </w:t>
      </w:r>
    </w:p>
    <w:p w14:paraId="01AA0116">
      <w:pPr>
        <w:rPr>
          <w:rFonts w:hint="default"/>
          <w:lang w:val="en-US"/>
        </w:rPr>
      </w:pPr>
    </w:p>
    <w:p w14:paraId="0BA11607">
      <w:pPr>
        <w:pStyle w:val="29"/>
        <w:numPr>
          <w:ilvl w:val="0"/>
          <w:numId w:val="0"/>
        </w:numPr>
        <w:ind w:leftChars="0"/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Borders w:offsetFrom="page">
        <w:top w:val="thinThickThinMediumGap" w:color="C55A11" w:sz="24" w:space="24"/>
        <w:left w:val="thinThickThinMediumGap" w:color="C55A11" w:sz="24" w:space="24"/>
        <w:bottom w:val="thinThickThinMediumGap" w:color="C55A11" w:sz="24" w:space="24"/>
        <w:right w:val="thinThickThinMediumGap" w:color="C55A11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AF69">
    <w:pPr>
      <w:pStyle w:val="18"/>
      <w:jc w:val="center"/>
    </w:pPr>
    <w:r>
      <w:t>Muhammad Sahal Ayub | UET Peshawar | Programming C++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F41DA">
    <w:pPr>
      <w:pStyle w:val="19"/>
      <w:jc w:val="center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03825"/>
          <wp:effectExtent l="0" t="0" r="8890" b="3175"/>
          <wp:wrapNone/>
          <wp:docPr id="3" name="WordPictureWatermark21196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1196" descr="download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0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46073" o:spid="_x0000_s2049" o:spt="136" type="#_x0000_t136" style="position:absolute;left:0pt;height:253.5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4042" style="font-family:Segoe UI;font-size:36pt;v-same-letter-heights:f;v-text-align:center;"/>
        </v:shape>
      </w:pict>
    </w:r>
    <w:r>
      <w:drawing>
        <wp:inline distT="0" distB="0" distL="114300" distR="114300">
          <wp:extent cx="1097280" cy="727710"/>
          <wp:effectExtent l="0" t="0" r="762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7280" cy="72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54120A"/>
    <w:multiLevelType w:val="singleLevel"/>
    <w:tmpl w:val="CC5412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3A59D8E"/>
    <w:multiLevelType w:val="singleLevel"/>
    <w:tmpl w:val="13A59D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13A949F6"/>
    <w:multiLevelType w:val="singleLevel"/>
    <w:tmpl w:val="13A949F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0F44E8"/>
    <w:rsid w:val="3DAC723C"/>
    <w:rsid w:val="426F7E7F"/>
    <w:rsid w:val="46202FE5"/>
    <w:rsid w:val="4E1F6208"/>
    <w:rsid w:val="76B22123"/>
    <w:rsid w:val="77E82BE0"/>
    <w:rsid w:val="7A5C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Sahal Ayub</cp:lastModifiedBy>
  <dcterms:modified xsi:type="dcterms:W3CDTF">2026-03-06T21:08:19Z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CECEE8CB4A994A53BA6E33D4DA14F9D0_13</vt:lpwstr>
  </property>
</Properties>
</file>