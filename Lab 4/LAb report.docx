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4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SAHAL AYUB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4042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SWITCH STATEMENT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31A4C40F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 and practice switch statements in C++.</w:t>
      </w:r>
    </w:p>
    <w:p w14:paraId="418CD68F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Implement menu-driven programs and case-based decision making.</w:t>
      </w:r>
    </w:p>
    <w:p w14:paraId="60839FD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Understand how break statements prevent fall-through in switch.</w:t>
      </w:r>
    </w:p>
    <w:p w14:paraId="7FF625EE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Apply switch statements to solve real-world programming problems</w:t>
      </w:r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7B36BC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</w:rPr>
        <w:t>Switch Statement</w:t>
      </w:r>
      <w:r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  <w:t>:</w:t>
      </w:r>
    </w:p>
    <w:p w14:paraId="7159AC2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switch statement allows a variable to be tested for equality against a list of values (cases).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Syntax:</w:t>
      </w:r>
    </w:p>
    <w:p w14:paraId="71F1A9A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switch(expression) {</w:t>
      </w:r>
    </w:p>
    <w:p w14:paraId="0198B0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case value1:</w:t>
      </w:r>
    </w:p>
    <w:p w14:paraId="6F561B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</w:t>
      </w:r>
    </w:p>
    <w:p w14:paraId="20E507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break;</w:t>
      </w:r>
    </w:p>
    <w:p w14:paraId="7F2ACA8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case value2:</w:t>
      </w:r>
    </w:p>
    <w:p w14:paraId="6675C63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</w:t>
      </w:r>
    </w:p>
    <w:p w14:paraId="57C6E2C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break;</w:t>
      </w:r>
    </w:p>
    <w:p w14:paraId="15BF0D3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...</w:t>
      </w:r>
    </w:p>
    <w:p w14:paraId="459B4FB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default:</w:t>
      </w:r>
    </w:p>
    <w:p w14:paraId="377D15D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 if no case matches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A641AB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Key points:</w:t>
      </w:r>
    </w:p>
    <w:p w14:paraId="2E891A1D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Each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 xml:space="preserve"> case </w:t>
      </w:r>
      <w:r>
        <w:rPr>
          <w:rFonts w:hint="default" w:ascii="Consolas" w:hAnsi="Consolas" w:eastAsia="Consolas"/>
          <w:color w:val="000000"/>
          <w:sz w:val="22"/>
          <w:szCs w:val="24"/>
        </w:rPr>
        <w:t>ends with a break statement to prevent fall-through.</w:t>
      </w:r>
    </w:p>
    <w:p w14:paraId="200578FD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>default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executes if no cases match.</w:t>
      </w:r>
    </w:p>
    <w:p w14:paraId="75A3ACA9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>switch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works with integers, characters, or enums, but not with floats or strings.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Example:</w:t>
      </w:r>
    </w:p>
    <w:p w14:paraId="39D351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char grade = 'B';</w:t>
      </w:r>
    </w:p>
    <w:p w14:paraId="178C162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switch(grade) {</w:t>
      </w:r>
    </w:p>
    <w:p w14:paraId="156CAAA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'A': cout &lt;&lt; "Excellent"; break;</w:t>
      </w:r>
    </w:p>
    <w:p w14:paraId="120D5B0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'B': cout &lt;&lt; "Very Good"; break;</w:t>
      </w:r>
    </w:p>
    <w:p w14:paraId="5C648EC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cout &lt;&lt; "Invalid grade";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 xml:space="preserve">Task 1: 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Day name using switch statement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49A5D86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Program takes a number (1–7) and prints the corresponding day name.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691FC7B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2F1082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10FC85A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90B07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 {</w:t>
      </w:r>
    </w:p>
    <w:p w14:paraId="53A3F1C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day;</w:t>
      </w:r>
    </w:p>
    <w:p w14:paraId="3A47230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day number (1-7): ";</w:t>
      </w:r>
    </w:p>
    <w:p w14:paraId="21A7993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day;</w:t>
      </w:r>
    </w:p>
    <w:p w14:paraId="41B3409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22EB88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switch(day) {</w:t>
      </w:r>
    </w:p>
    <w:p w14:paraId="66DBAA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1: cout &lt;&lt; "Monday"; break;</w:t>
      </w:r>
    </w:p>
    <w:p w14:paraId="703634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2: cout &lt;&lt; "Tuesday"; break;</w:t>
      </w:r>
    </w:p>
    <w:p w14:paraId="5E0B1C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3: cout &lt;&lt; "Wednesday"; break;</w:t>
      </w:r>
    </w:p>
    <w:p w14:paraId="438F85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4: cout &lt;&lt; "Thursday"; break;</w:t>
      </w:r>
    </w:p>
    <w:p w14:paraId="598212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5: cout &lt;&lt; "Friday"; break;</w:t>
      </w:r>
    </w:p>
    <w:p w14:paraId="1AADD5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6: cout &lt;&lt; "Saturday"; break;</w:t>
      </w:r>
    </w:p>
    <w:p w14:paraId="56E73EA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7: cout &lt;&lt; "Sunday"; break;</w:t>
      </w:r>
    </w:p>
    <w:p w14:paraId="50059E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default: cout &lt;&lt; "Invalid day number"; </w:t>
      </w:r>
    </w:p>
    <w:p w14:paraId="230446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}</w:t>
      </w:r>
    </w:p>
    <w:p w14:paraId="7656158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0635BB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endl;</w:t>
      </w:r>
    </w:p>
    <w:p w14:paraId="0782122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}   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1016526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day number (1-7): 3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Wednesday</w:t>
      </w:r>
    </w:p>
    <w:p w14:paraId="4697E9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Grade Evaluation Using Switch Statement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: </w:t>
      </w:r>
      <w:r>
        <w:rPr>
          <w:rFonts w:hint="default" w:ascii="Consolas" w:hAnsi="Consolas" w:eastAsia="Consolas"/>
          <w:color w:val="000000"/>
          <w:sz w:val="22"/>
          <w:szCs w:val="24"/>
        </w:rPr>
        <w:t>Program takes a character grade (A–F) and prints evaluation.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624536E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1A7B6C4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69D70F8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020D6F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FA9341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6CB72D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char grade;  // Character type variable</w:t>
      </w:r>
    </w:p>
    <w:p w14:paraId="59AD853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9F7B47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grade (A, B, C, D, F): ";</w:t>
      </w:r>
    </w:p>
    <w:p w14:paraId="270DFD2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grade;</w:t>
      </w:r>
    </w:p>
    <w:p w14:paraId="24A044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073DB1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switch(grade)  // Grade ki value check karega</w:t>
      </w:r>
    </w:p>
    <w:p w14:paraId="7BD9E6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023BD0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'A':</w:t>
      </w:r>
    </w:p>
    <w:p w14:paraId="16448BB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"Excellent";</w:t>
      </w:r>
    </w:p>
    <w:p w14:paraId="339192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7EF9B9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'B':</w:t>
      </w:r>
    </w:p>
    <w:p w14:paraId="262A18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"Very Good";</w:t>
      </w:r>
    </w:p>
    <w:p w14:paraId="67D5849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4773FD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'C':</w:t>
      </w:r>
    </w:p>
    <w:p w14:paraId="0D030B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"Good";</w:t>
      </w:r>
    </w:p>
    <w:p w14:paraId="4F63587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0E3F2B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'D':</w:t>
      </w:r>
    </w:p>
    <w:p w14:paraId="1CABB3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"Pass";</w:t>
      </w:r>
    </w:p>
    <w:p w14:paraId="3911E1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570C29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'F':</w:t>
      </w:r>
    </w:p>
    <w:p w14:paraId="57C3AE6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"Fail";</w:t>
      </w:r>
    </w:p>
    <w:p w14:paraId="6842DD8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5EEADD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3B2BD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default:  // Agar koi aur letter ho</w:t>
      </w:r>
    </w:p>
    <w:p w14:paraId="290ACBF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"Invalid Grade";</w:t>
      </w:r>
    </w:p>
    <w:p w14:paraId="0A9AD9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02E353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9E5C8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24E5B0B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your grade (A, B, C, D, F): B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Very Good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 xml:space="preserve">Task 3: 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Unit Conversion Method Using Switch Statement</w:t>
      </w:r>
    </w:p>
    <w:p w14:paraId="0137C1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2"/>
          <w:szCs w:val="24"/>
        </w:rPr>
        <w:t>Program shows a menu for conversions and performs the selected operation.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01AC585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4F6ED69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44B3E4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39F346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F9A1D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3EC9972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choice;      // Menu choice store karega</w:t>
      </w:r>
    </w:p>
    <w:p w14:paraId="75AEC0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double value;    // Input value store karega</w:t>
      </w:r>
    </w:p>
    <w:p w14:paraId="2A60BD0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double result;   // Result store karega</w:t>
      </w:r>
    </w:p>
    <w:p w14:paraId="3D0108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18C40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"1 -&gt; Km to Meters" &lt;&lt; endl;</w:t>
      </w:r>
    </w:p>
    <w:p w14:paraId="5AD62F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"2 -&gt; Meters to Cm" &lt;&lt; endl;</w:t>
      </w:r>
    </w:p>
    <w:p w14:paraId="5D0054C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"3 -&gt; Kg to Grams" &lt;&lt; endl;</w:t>
      </w:r>
    </w:p>
    <w:p w14:paraId="47205F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"4 -&gt; Celsius to Fahrenheit" &lt;&lt; endl;</w:t>
      </w:r>
    </w:p>
    <w:p w14:paraId="7620E9D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C87D69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choice: ";</w:t>
      </w:r>
    </w:p>
    <w:p w14:paraId="68891CA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choice;</w:t>
      </w:r>
    </w:p>
    <w:p w14:paraId="3550886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3EABD7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switch(choice)  // User ki choice check karega</w:t>
      </w:r>
    </w:p>
    <w:p w14:paraId="489B05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3780FB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1:</w:t>
      </w:r>
    </w:p>
    <w:p w14:paraId="5AFA51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Kilometers: ";</w:t>
      </w:r>
    </w:p>
    <w:p w14:paraId="1F1E8D1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F8F30D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1000;  // Km ko meters mein convert</w:t>
      </w:r>
    </w:p>
    <w:p w14:paraId="2EFA1E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"Meters = " &lt;&lt; result;</w:t>
      </w:r>
    </w:p>
    <w:p w14:paraId="1C637F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06647F4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28C52A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2:</w:t>
      </w:r>
    </w:p>
    <w:p w14:paraId="750C40B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Meters: ";</w:t>
      </w:r>
    </w:p>
    <w:p w14:paraId="4BA1CED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D521D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100;   // Meters ko cm mein convert</w:t>
      </w:r>
    </w:p>
    <w:p w14:paraId="263DF8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"Centimeters = " &lt;&lt; result;</w:t>
      </w:r>
    </w:p>
    <w:p w14:paraId="7517B2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3E3CEC4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8D624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3:</w:t>
      </w:r>
    </w:p>
    <w:p w14:paraId="0D7753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Kilograms: ";</w:t>
      </w:r>
    </w:p>
    <w:p w14:paraId="33BFB1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00A8705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1000;  // Kg ko grams mein convert</w:t>
      </w:r>
    </w:p>
    <w:p w14:paraId="11466F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"Grams = " &lt;&lt; result;</w:t>
      </w:r>
    </w:p>
    <w:p w14:paraId="0673F8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7C4E55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377232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4:</w:t>
      </w:r>
    </w:p>
    <w:p w14:paraId="206C28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Celsius: ";</w:t>
      </w:r>
    </w:p>
    <w:p w14:paraId="12BC333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196BF8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(value * 9/5) + 32;  // Celsius ko Fahrenheit mein convert</w:t>
      </w:r>
    </w:p>
    <w:p w14:paraId="4B6662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"Fahrenheit = " &lt;&lt; result;</w:t>
      </w:r>
    </w:p>
    <w:p w14:paraId="116A48F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2C8259F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50D5E2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default:</w:t>
      </w:r>
    </w:p>
    <w:p w14:paraId="26A4BE9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"Invalid choice";</w:t>
      </w:r>
    </w:p>
    <w:p w14:paraId="461AD5E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109846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906E7E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1D3256A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Conversion Menu:</w:t>
      </w:r>
    </w:p>
    <w:p w14:paraId="3F584F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 → Kilometers to Meters</w:t>
      </w:r>
    </w:p>
    <w:p w14:paraId="3C7D4EB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 → Meters to Centimeters</w:t>
      </w:r>
    </w:p>
    <w:p w14:paraId="0848B22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 → Kilograms to Grams</w:t>
      </w:r>
    </w:p>
    <w:p w14:paraId="28ED9A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 → Celsius to Fahrenheit</w:t>
      </w:r>
    </w:p>
    <w:p w14:paraId="1AE59EE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your choice: 4</w:t>
      </w:r>
    </w:p>
    <w:p w14:paraId="1C7C8AA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Celsius: 25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25 °C = 77 °F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bookmarkStart w:id="0" w:name="_GoBack"/>
      <w:bookmarkEnd w:id="0"/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3FBA22E6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how to use switch statements for multiple case-based decisions.</w:t>
      </w:r>
    </w:p>
    <w:p w14:paraId="1262CF38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Understood the importance of break to avoid fall-through.</w:t>
      </w:r>
    </w:p>
    <w:p w14:paraId="11A7E3FB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Applied switch statements to practical problems like day names, grade evaluation, and unit conversions.</w:t>
      </w:r>
    </w:p>
    <w:p w14:paraId="6CE58F12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to create menu-driven programs in C++ for better user interaction.</w:t>
      </w:r>
    </w:p>
    <w:p w14:paraId="071CC27E">
      <w:pPr>
        <w:numPr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>Muhammad Sahal Ayub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6073" o:spid="_x0000_s4097" o:spt="136" type="#_x0000_t136" style="position:absolute;left:0pt;height:253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4042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EC4015"/>
    <w:multiLevelType w:val="singleLevel"/>
    <w:tmpl w:val="EDEC40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DAC723C"/>
    <w:rsid w:val="3FD816A9"/>
    <w:rsid w:val="426F7E7F"/>
    <w:rsid w:val="46202FE5"/>
    <w:rsid w:val="4E1F6208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2026-03-06T21:26:46Z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F0760E0F4C264C19B714FF7BEB0F7200_13</vt:lpwstr>
  </property>
</Properties>
</file>