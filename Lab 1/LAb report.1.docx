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50F55">
      <w:pPr>
        <w:jc w:val="center"/>
        <w:rPr>
          <w:b/>
          <w:bCs w:val="0"/>
          <w:sz w:val="24"/>
          <w:szCs w:val="24"/>
          <w:highlight w:val="green"/>
        </w:rPr>
      </w:pPr>
      <w:r>
        <w:rPr>
          <w:b/>
          <w:bCs w:val="0"/>
          <w:sz w:val="44"/>
          <w:szCs w:val="24"/>
          <w:highlight w:val="green"/>
        </w:rPr>
        <w:t>University of Engineering &amp; Technology Peshawar</w:t>
      </w:r>
    </w:p>
    <w:p w14:paraId="5EFCB58C">
      <w:pPr>
        <w:jc w:val="center"/>
        <w:rPr>
          <w:highlight w:val="green"/>
        </w:rPr>
      </w:pPr>
      <w:r>
        <w:rPr>
          <w:highlight w:val="green"/>
        </w:rPr>
        <w:t>Programming Fundamentals (C++) Lab</w:t>
      </w:r>
    </w:p>
    <w:p w14:paraId="243C0950">
      <w:pPr>
        <w:jc w:val="center"/>
        <w:rPr>
          <w:rFonts w:hint="default"/>
          <w:sz w:val="28"/>
          <w:szCs w:val="28"/>
          <w:highlight w:val="green"/>
          <w:lang w:val="en-US"/>
        </w:rPr>
      </w:pPr>
      <w:r>
        <w:rPr>
          <w:b/>
          <w:sz w:val="44"/>
          <w:szCs w:val="28"/>
          <w:highlight w:val="green"/>
        </w:rPr>
        <w:t xml:space="preserve">LAB REPORT </w:t>
      </w:r>
      <w:r>
        <w:rPr>
          <w:rFonts w:hint="default"/>
          <w:b/>
          <w:sz w:val="44"/>
          <w:szCs w:val="28"/>
          <w:highlight w:val="green"/>
          <w:lang w:val="en-US"/>
        </w:rPr>
        <w:t>1</w:t>
      </w:r>
      <w:bookmarkStart w:id="0" w:name="_GoBack"/>
      <w:bookmarkEnd w:id="0"/>
    </w:p>
    <w:p w14:paraId="7B026685">
      <w:pPr>
        <w:rPr>
          <w:highlight w:val="yellow"/>
        </w:rPr>
      </w:pPr>
    </w:p>
    <w:tbl>
      <w:tblPr>
        <w:tblStyle w:val="3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3566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18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EF9598A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STUDENT NAME</w:t>
            </w:r>
          </w:p>
        </w:tc>
        <w:tc>
          <w:tcPr>
            <w:tcW w:w="4428" w:type="dxa"/>
            <w:tcBorders>
              <w:top w:val="single" w:color="auto" w:sz="18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3BE83D4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MUHAMMAD SAHAL AYUB</w:t>
            </w:r>
          </w:p>
        </w:tc>
      </w:tr>
      <w:tr w14:paraId="57ED06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122D60F3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lang w:val="en-US"/>
                <w14:textFill>
                  <w14:solidFill>
                    <w14:schemeClr w14:val="tx1"/>
                  </w14:solidFill>
                </w14:textFill>
              </w:rPr>
              <w:t>ETEA ID: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59590DC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4042</w:t>
            </w:r>
          </w:p>
        </w:tc>
      </w:tr>
      <w:tr w14:paraId="2EC64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6AE28361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COUSRE: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18CB5D38">
            <w:pPr>
              <w:pStyle w:val="2"/>
              <w:rPr>
                <w:rFonts w:hint="default"/>
                <w:color w:val="000000" w:themeColor="text1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EE-170LCOMPUTER PROGRAMMING LAB</w:t>
            </w:r>
          </w:p>
        </w:tc>
      </w:tr>
      <w:tr w14:paraId="043F80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4" w:space="0"/>
              <w:right w:val="single" w:color="auto" w:sz="4" w:space="0"/>
            </w:tcBorders>
          </w:tcPr>
          <w:p w14:paraId="7E909BC0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DATE: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 w14:paraId="5AA2F246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3/2/26</w:t>
            </w:r>
          </w:p>
        </w:tc>
      </w:tr>
      <w:tr w14:paraId="632A9A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  <w:tcBorders>
              <w:top w:val="single" w:color="auto" w:sz="4" w:space="0"/>
              <w:left w:val="single" w:color="auto" w:sz="18" w:space="0"/>
              <w:bottom w:val="single" w:color="auto" w:sz="18" w:space="0"/>
              <w:right w:val="single" w:color="auto" w:sz="4" w:space="0"/>
            </w:tcBorders>
          </w:tcPr>
          <w:p w14:paraId="1CB84BA7">
            <w:pPr>
              <w:pStyle w:val="2"/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6"/>
                <w:szCs w:val="36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LAB TITLE:</w:t>
            </w:r>
          </w:p>
        </w:tc>
        <w:tc>
          <w:tcPr>
            <w:tcW w:w="4428" w:type="dxa"/>
            <w:tcBorders>
              <w:top w:val="single" w:color="auto" w:sz="4" w:space="0"/>
              <w:left w:val="single" w:color="auto" w:sz="4" w:space="0"/>
              <w:bottom w:val="single" w:color="auto" w:sz="18" w:space="0"/>
              <w:right w:val="single" w:color="auto" w:sz="18" w:space="0"/>
            </w:tcBorders>
          </w:tcPr>
          <w:p w14:paraId="5C12B98A">
            <w:pPr>
              <w:pStyle w:val="2"/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/>
                <w:color w:val="000000" w:themeColor="text1"/>
                <w:sz w:val="32"/>
                <w:szCs w:val="32"/>
                <w:highlight w:val="yellow"/>
                <w:vertAlign w:val="baseline"/>
                <w:lang w:val="en-US"/>
                <w14:textFill>
                  <w14:solidFill>
                    <w14:schemeClr w14:val="tx1"/>
                  </w14:solidFill>
                </w14:textFill>
              </w:rPr>
              <w:t>Installation Of C++</w:t>
            </w:r>
          </w:p>
        </w:tc>
      </w:tr>
    </w:tbl>
    <w:p w14:paraId="2F1BD57B">
      <w:pPr>
        <w:pStyle w:val="2"/>
        <w:jc w:val="center"/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</w:pPr>
      <w:r>
        <w:rPr>
          <w:rFonts w:hint="default"/>
          <w:color w:val="FF0000"/>
          <w:sz w:val="32"/>
          <w:szCs w:val="32"/>
          <w:highlight w:val="none"/>
          <w:u w:val="single"/>
          <w:lang w:val="en-US"/>
        </w:rPr>
        <w:t>SUBMITTED TO ENGR RIZWAN ULLAH</w:t>
      </w:r>
    </w:p>
    <w:p w14:paraId="11E4CBF6">
      <w:pPr>
        <w:pStyle w:val="2"/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bCs/>
          <w:color w:val="000000" w:themeColor="text1"/>
          <w:sz w:val="36"/>
          <w:szCs w:val="36"/>
          <w:highlight w:val="yellow"/>
          <w:u w:val="single"/>
          <w14:textFill>
            <w14:solidFill>
              <w14:schemeClr w14:val="tx1"/>
            </w14:solidFill>
          </w14:textFill>
        </w:rPr>
        <w:t>Learning Objectives</w:t>
      </w:r>
      <w:r>
        <w:rPr>
          <w:rFonts w:hint="default"/>
          <w:b/>
          <w:bCs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:</w:t>
      </w:r>
    </w:p>
    <w:p w14:paraId="67D3F6F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objective of this lab is to install a C++ compiler and development environment on the computer so that we can write, compile, and run C++ programs.</w:t>
      </w:r>
    </w:p>
    <w:p w14:paraId="58650B94">
      <w:pPr>
        <w:pStyle w:val="2"/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i w:val="0"/>
          <w:iCs w:val="0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  <w:t>Introducation:</w:t>
      </w:r>
    </w:p>
    <w:p w14:paraId="5E37C84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C++ is a programming language used to develop software, applications, and systems.</w:t>
      </w:r>
    </w:p>
    <w:p w14:paraId="47EB4A4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To write and run C++ programs on a computer, we need a compiler and an IDE (Integrated Development Environment).</w:t>
      </w:r>
    </w:p>
    <w:p w14:paraId="185E0BF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 compiler converts the C++ code written by the programmer into machine language that the computer can understand.</w:t>
      </w:r>
    </w:p>
    <w:p w14:paraId="26BF28F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Common C++ compilers include:</w:t>
      </w:r>
    </w:p>
    <w:p w14:paraId="2A90EDE8">
      <w:pPr>
        <w:numPr>
          <w:ilvl w:val="0"/>
          <w:numId w:val="7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GCC (GNU Compiler)</w:t>
      </w:r>
    </w:p>
    <w:p w14:paraId="50B10B08">
      <w:pPr>
        <w:numPr>
          <w:ilvl w:val="0"/>
          <w:numId w:val="7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MinGW</w:t>
      </w:r>
    </w:p>
    <w:p w14:paraId="43C54765">
      <w:pPr>
        <w:numPr>
          <w:ilvl w:val="0"/>
          <w:numId w:val="7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Microsoft Visual C++</w:t>
      </w:r>
    </w:p>
    <w:p w14:paraId="7AC72722">
      <w:pPr>
        <w:numPr>
          <w:ilvl w:val="0"/>
          <w:numId w:val="7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Dev-C++</w:t>
      </w:r>
    </w:p>
    <w:p w14:paraId="3100F71A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 this lab, we installed Dev-C++ which is a simple IDE for beginners.</w:t>
      </w:r>
    </w:p>
    <w:p w14:paraId="2D22FB8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Software Requirement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:</w:t>
      </w:r>
    </w:p>
    <w:p w14:paraId="43616F1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The following software was required:</w:t>
      </w:r>
    </w:p>
    <w:p w14:paraId="50BD782D">
      <w:pPr>
        <w:numPr>
          <w:ilvl w:val="0"/>
          <w:numId w:val="8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Dev-C++ IDE</w:t>
      </w:r>
    </w:p>
    <w:p w14:paraId="0258E66E">
      <w:pPr>
        <w:numPr>
          <w:ilvl w:val="0"/>
          <w:numId w:val="8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Windows Operating System</w:t>
      </w:r>
    </w:p>
    <w:p w14:paraId="0219E7B1">
      <w:pPr>
        <w:numPr>
          <w:ilvl w:val="0"/>
          <w:numId w:val="8"/>
        </w:numPr>
        <w:spacing w:beforeLines="0" w:afterLines="0"/>
        <w:ind w:left="425" w:leftChars="0" w:hanging="425" w:firstLine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Internet connection (to download the software)</w:t>
      </w:r>
    </w:p>
    <w:p w14:paraId="522916A9">
      <w:pPr>
        <w:spacing w:beforeLines="0" w:afterLines="0"/>
        <w:jc w:val="both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Installation Step</w:t>
      </w:r>
      <w:r>
        <w:rPr>
          <w:rFonts w:hint="default" w:ascii="Consolas" w:hAnsi="Consolas" w:eastAsia="Consolas"/>
          <w:color w:val="000000"/>
          <w:sz w:val="22"/>
          <w:szCs w:val="24"/>
          <w:u w:val="single"/>
        </w:rPr>
        <w:t>:</w:t>
      </w:r>
    </w:p>
    <w:p w14:paraId="440E177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Open the web browser and search for Dev-C++ download</w:t>
      </w: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.</w:t>
      </w:r>
    </w:p>
    <w:p w14:paraId="136C660B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2:</w:t>
      </w:r>
    </w:p>
    <w:p w14:paraId="1B2965E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Download the Dev-C++ installer from a trusted website.</w:t>
      </w:r>
    </w:p>
    <w:p w14:paraId="0060663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3:</w:t>
      </w:r>
    </w:p>
    <w:p w14:paraId="4F8C933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Open the downloaded setup file.</w:t>
      </w:r>
    </w:p>
    <w:p w14:paraId="797C751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4:</w:t>
      </w:r>
    </w:p>
    <w:p w14:paraId="56D00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Click Next to start the installation process.</w:t>
      </w:r>
    </w:p>
    <w:p w14:paraId="1E6FD840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5:</w:t>
      </w:r>
    </w:p>
    <w:p w14:paraId="523812E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Accept the license agreement.</w:t>
      </w:r>
    </w:p>
    <w:p w14:paraId="4FFB6675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6:</w:t>
      </w:r>
    </w:p>
    <w:p w14:paraId="7BA27EA2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Choose the installation folder and click Install.</w:t>
      </w:r>
    </w:p>
    <w:p w14:paraId="52681D25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7:</w:t>
      </w:r>
    </w:p>
    <w:p w14:paraId="5639AAE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Wait for the installation to complete.</w:t>
      </w:r>
    </w:p>
    <w:p w14:paraId="22331273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Step 8:</w:t>
      </w:r>
    </w:p>
    <w:p w14:paraId="5C9C047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Click Finish to close the setup.</w:t>
      </w:r>
    </w:p>
    <w:p w14:paraId="07D47B52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Testing &amp; Installation:</w:t>
      </w:r>
    </w:p>
    <w:p w14:paraId="0132D678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After installation, we tested the compiler by writing a simple C++ program.</w:t>
      </w:r>
    </w:p>
    <w:p w14:paraId="5503F6E9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Example Code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:</w:t>
      </w:r>
    </w:p>
    <w:p w14:paraId="35E0C25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#include &lt;iostream&gt;</w:t>
      </w:r>
    </w:p>
    <w:p w14:paraId="40DF427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using namespace std;</w:t>
      </w:r>
    </w:p>
    <w:p w14:paraId="258DFC99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int main()</w:t>
      </w:r>
    </w:p>
    <w:p w14:paraId="67BC5E97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{</w:t>
      </w:r>
    </w:p>
    <w:p w14:paraId="431FCD91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cout &lt;&lt; "Hello World";</w:t>
      </w:r>
    </w:p>
    <w:p w14:paraId="3535C35D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 xml:space="preserve">    return 0;</w:t>
      </w:r>
    </w:p>
    <w:p w14:paraId="5B3FFC2A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}</w:t>
      </w:r>
    </w:p>
    <w:p w14:paraId="72580AA8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Output:</w:t>
      </w:r>
    </w:p>
    <w:p w14:paraId="03301564">
      <w:pPr>
        <w:pBdr>
          <w:top w:val="dotted" w:color="auto" w:sz="4" w:space="1"/>
          <w:left w:val="dotted" w:color="auto" w:sz="4" w:space="4"/>
          <w:bottom w:val="dotted" w:color="auto" w:sz="4" w:space="1"/>
          <w:right w:val="dotted" w:color="auto" w:sz="4" w:space="4"/>
          <w:between w:val="none" w:color="auto" w:sz="0" w:space="0"/>
        </w:pBdr>
        <w:spacing w:beforeLines="0" w:after="200" w:afterLines="0" w:line="276" w:lineRule="auto"/>
        <w:jc w:val="left"/>
        <w:rPr>
          <w:rFonts w:hint="default" w:ascii="Consolas" w:hAnsi="Consolas" w:eastAsia="Consolas"/>
          <w:color w:val="000000"/>
          <w:sz w:val="22"/>
          <w:szCs w:val="24"/>
          <w:lang w:val="en-US"/>
        </w:rPr>
      </w:pPr>
      <w:r>
        <w:rPr>
          <w:rFonts w:hint="default" w:ascii="Consolas" w:hAnsi="Consolas" w:eastAsia="Consolas"/>
          <w:color w:val="000000"/>
          <w:sz w:val="22"/>
          <w:szCs w:val="24"/>
          <w:lang w:val="en-US"/>
        </w:rPr>
        <w:t>Hello World</w:t>
      </w:r>
    </w:p>
    <w:p w14:paraId="715D4360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This output confirms that the C++ compiler is installed correctly.</w:t>
      </w:r>
    </w:p>
    <w:p w14:paraId="42EC5FB6">
      <w:pPr>
        <w:spacing w:beforeLines="0" w:afterLines="0"/>
        <w:jc w:val="left"/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</w:pP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</w:rPr>
        <w:t>Conclusion</w:t>
      </w:r>
      <w:r>
        <w:rPr>
          <w:rFonts w:hint="default" w:ascii="Consolas" w:hAnsi="Consolas" w:eastAsia="Consolas"/>
          <w:b/>
          <w:bCs/>
          <w:color w:val="000000"/>
          <w:sz w:val="28"/>
          <w:szCs w:val="32"/>
          <w:highlight w:val="yellow"/>
          <w:u w:val="single"/>
          <w:lang w:val="en-US"/>
        </w:rPr>
        <w:t>:</w:t>
      </w:r>
    </w:p>
    <w:p w14:paraId="0A2B238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  <w:r>
        <w:rPr>
          <w:rFonts w:hint="default" w:ascii="Consolas" w:hAnsi="Consolas" w:eastAsia="Consolas"/>
          <w:color w:val="000000"/>
          <w:sz w:val="22"/>
          <w:szCs w:val="24"/>
        </w:rPr>
        <w:t>In this lab, we successfully installed the C++ compiler using Dev-C++. We also tested the installation by running a simple C++ program. Now the system is ready for writing and executing C++ programs in future labs.</w:t>
      </w:r>
    </w:p>
    <w:p w14:paraId="071CC27E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A5C06AE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5E89306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06F8971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C426E4F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3686033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BDE865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4170678D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018EA617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46CEDC9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20802A2B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598177C3">
      <w:pPr>
        <w:spacing w:beforeLines="0" w:afterLines="0"/>
        <w:jc w:val="left"/>
        <w:rPr>
          <w:rFonts w:hint="default" w:ascii="Consolas" w:hAnsi="Consolas" w:eastAsia="Consolas"/>
          <w:color w:val="000000"/>
          <w:sz w:val="22"/>
          <w:szCs w:val="24"/>
        </w:rPr>
      </w:pPr>
    </w:p>
    <w:p w14:paraId="7D33B69A">
      <w:pPr>
        <w:pStyle w:val="2"/>
        <w:rPr>
          <w:rFonts w:hint="default"/>
          <w:color w:val="000000" w:themeColor="text1"/>
          <w:sz w:val="36"/>
          <w:szCs w:val="36"/>
          <w:highlight w:val="yellow"/>
          <w:u w:val="single"/>
          <w:lang w:val="en-US"/>
          <w14:textFill>
            <w14:solidFill>
              <w14:schemeClr w14:val="tx1"/>
            </w14:solidFill>
          </w14:textFill>
        </w:rPr>
      </w:pPr>
    </w:p>
    <w:p w14:paraId="4573E698">
      <w:pPr>
        <w:numPr>
          <w:ilvl w:val="0"/>
          <w:numId w:val="0"/>
        </w:numPr>
        <w:spacing w:beforeLines="0" w:afterLines="0"/>
        <w:ind w:leftChars="0"/>
        <w:jc w:val="left"/>
        <w:rPr>
          <w:rFonts w:hint="default" w:ascii="Consolas" w:hAnsi="Consolas" w:eastAsia="Consolas"/>
          <w:color w:val="000000"/>
          <w:sz w:val="28"/>
          <w:szCs w:val="32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01AA0116">
      <w:pPr>
        <w:rPr>
          <w:rFonts w:hint="default"/>
          <w:lang w:val="en-US"/>
        </w:rPr>
      </w:pPr>
    </w:p>
    <w:p w14:paraId="0BA11607">
      <w:pPr>
        <w:pStyle w:val="29"/>
        <w:numPr>
          <w:ilvl w:val="0"/>
          <w:numId w:val="0"/>
        </w:numPr>
        <w:ind w:leftChars="0"/>
      </w:pP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pgBorders w:offsetFrom="page">
        <w:top w:val="thinThickThinMediumGap" w:color="C55A11" w:sz="24" w:space="24"/>
        <w:left w:val="thinThickThinMediumGap" w:color="C55A11" w:sz="24" w:space="24"/>
        <w:bottom w:val="thinThickThinMediumGap" w:color="C55A11" w:sz="24" w:space="24"/>
        <w:right w:val="thinThickThinMediumGap" w:color="C55A11" w:sz="2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A5AF69">
    <w:pPr>
      <w:pStyle w:val="18"/>
      <w:jc w:val="center"/>
    </w:pPr>
    <w:r>
      <w:t>Muhammad Sahal Ayub | UET Peshawar | Programming C++ Lab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F41DA">
    <w:pPr>
      <w:pStyle w:val="19"/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D91060">
                          <w:pPr>
                            <w:pStyle w:val="19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lef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91060">
                    <w:pPr>
                      <w:pStyle w:val="19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274310" cy="5203825"/>
          <wp:effectExtent l="0" t="0" r="8890" b="3175"/>
          <wp:wrapNone/>
          <wp:docPr id="3" name="WordPictureWatermark21196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21196" descr="download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74310" cy="5203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18"/>
      </w:rPr>
      <w:pict>
        <v:shape id="PowerPlusWaterMarkObject46073" o:spid="_x0000_s2049" o:spt="136" type="#_x0000_t136" style="position:absolute;left:0pt;height:253.5pt;width:415.3pt;mso-position-horizontal:center;mso-position-horizontal-relative:margin;mso-position-vertical:center;mso-position-vertical-relative:margin;z-index:-251656192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4042" style="font-family:Segoe UI;font-size:36pt;v-same-letter-heights:f;v-text-align:center;"/>
        </v:shape>
      </w:pict>
    </w:r>
    <w:r>
      <w:drawing>
        <wp:inline distT="0" distB="0" distL="114300" distR="114300">
          <wp:extent cx="1097280" cy="727710"/>
          <wp:effectExtent l="0" t="0" r="762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7280" cy="7282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004AE7"/>
    <w:multiLevelType w:val="singleLevel"/>
    <w:tmpl w:val="A7004AE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5EC0D71"/>
    <w:multiLevelType w:val="singleLevel"/>
    <w:tmpl w:val="45EC0D71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0F44E8"/>
    <w:rsid w:val="1AAA3881"/>
    <w:rsid w:val="3DAC723C"/>
    <w:rsid w:val="3FD816A9"/>
    <w:rsid w:val="426F7E7F"/>
    <w:rsid w:val="46202FE5"/>
    <w:rsid w:val="4E1F6208"/>
    <w:rsid w:val="5D002DA7"/>
    <w:rsid w:val="76B22123"/>
    <w:rsid w:val="77E82BE0"/>
    <w:rsid w:val="7A5C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144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Muhammad Sahal Ayub</cp:lastModifiedBy>
  <dcterms:modified xsi:type="dcterms:W3CDTF">2026-03-15T19:48:51Z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89373627D03440739AC6B7D77100B898_13</vt:lpwstr>
  </property>
</Properties>
</file>